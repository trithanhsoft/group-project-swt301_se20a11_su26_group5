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63EDD">
      <w:bookmarkStart w:id="0" w:name="_GoBack"/>
      <w:bookmarkEnd w:id="0"/>
    </w:p>
    <w:p w14:paraId="759BB963"/>
    <w:p w14:paraId="2889E252"/>
    <w:p w14:paraId="39FED30A"/>
    <w:p w14:paraId="66C959F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Noto Sans Black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FC4978"/>
    <w:multiLevelType w:val="multilevel"/>
    <w:tmpl w:val="A5FC497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pStyle w:val="250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2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8204C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754239"/>
    <w:rsid w:val="1F5E444B"/>
    <w:rsid w:val="39F82BB7"/>
    <w:rsid w:val="60B7632C"/>
    <w:rsid w:val="62F34354"/>
    <w:rsid w:val="6E41433A"/>
    <w:rsid w:val="732B140E"/>
    <w:rsid w:val="74723C9A"/>
    <w:rsid w:val="79AB5C8B"/>
    <w:rsid w:val="7C82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êu đề 1."/>
    <w:basedOn w:val="1"/>
    <w:uiPriority w:val="0"/>
    <w:pPr>
      <w:spacing w:before="150" w:beforeLines="150" w:after="150" w:afterLines="150"/>
    </w:pPr>
    <w:rPr>
      <w:rFonts w:ascii="Times New Roman" w:hAnsi="Times New Roman" w:cs="Times New Roman"/>
      <w:b/>
      <w:sz w:val="28"/>
      <w:szCs w:val="22"/>
      <w:lang w:val="vi-VN"/>
    </w:rPr>
  </w:style>
  <w:style w:type="paragraph" w:customStyle="1" w:styleId="250">
    <w:name w:val="Tiêu đề 1.1."/>
    <w:basedOn w:val="1"/>
    <w:next w:val="1"/>
    <w:qFormat/>
    <w:uiPriority w:val="0"/>
    <w:pPr>
      <w:keepNext/>
      <w:keepLines/>
      <w:numPr>
        <w:ilvl w:val="1"/>
        <w:numId w:val="11"/>
      </w:numPr>
      <w:spacing w:before="100" w:after="100" w:line="360" w:lineRule="auto"/>
      <w:outlineLvl w:val="1"/>
    </w:pPr>
    <w:rPr>
      <w:rFonts w:ascii="Times New Roman" w:hAnsi="Times New Roman" w:eastAsia="SimSun" w:cs="Times New Roman"/>
      <w:b/>
      <w:bCs/>
      <w:sz w:val="26"/>
      <w:szCs w:val="24"/>
    </w:rPr>
  </w:style>
  <w:style w:type="paragraph" w:customStyle="1" w:styleId="251">
    <w:name w:val="Paragraph"/>
    <w:basedOn w:val="1"/>
    <w:uiPriority w:val="0"/>
    <w:pPr>
      <w:spacing w:before="50" w:beforeLines="50" w:after="50" w:afterLines="50"/>
    </w:pPr>
    <w:rPr>
      <w:rFonts w:ascii="Times New Roman" w:hAnsi="Times New Roman" w:cs="Times New Roman"/>
      <w:sz w:val="24"/>
      <w:szCs w:val="22"/>
    </w:rPr>
  </w:style>
  <w:style w:type="paragraph" w:customStyle="1" w:styleId="252">
    <w:name w:val="anh"/>
    <w:basedOn w:val="1"/>
    <w:uiPriority w:val="0"/>
    <w:pPr>
      <w:spacing w:before="50" w:beforeLines="50" w:after="50" w:afterLines="50"/>
      <w:jc w:val="center"/>
    </w:pPr>
    <w:rPr>
      <w:rFonts w:ascii="Times New Roman" w:hAnsi="Times New Roman" w:cs="Times New Roman"/>
      <w:sz w:val="24"/>
      <w:szCs w:val="22"/>
      <w:lang w:val="vi-VN"/>
    </w:rPr>
  </w:style>
  <w:style w:type="paragraph" w:customStyle="1" w:styleId="253">
    <w:name w:val="Doan Van"/>
    <w:basedOn w:val="1"/>
    <w:next w:val="1"/>
    <w:uiPriority w:val="0"/>
    <w:pPr>
      <w:spacing w:after="100" w:line="276" w:lineRule="auto"/>
      <w:ind w:firstLine="0"/>
    </w:pPr>
    <w:rPr>
      <w:rFonts w:ascii="Times New Roman" w:hAnsi="Times New Roman" w:eastAsia="SimSun" w:cs="SimSun"/>
      <w:bCs/>
      <w:sz w:val="24"/>
      <w:szCs w:val="24"/>
    </w:rPr>
  </w:style>
  <w:style w:type="paragraph" w:customStyle="1" w:styleId="254">
    <w:name w:val="heading 1 noto"/>
    <w:basedOn w:val="2"/>
    <w:next w:val="1"/>
    <w:uiPriority w:val="0"/>
    <w:pPr>
      <w:pBdr>
        <w:bottom w:val="single" w:color="auto" w:sz="4" w:space="0"/>
      </w:pBdr>
      <w:spacing w:before="360" w:after="120" w:line="288" w:lineRule="auto"/>
    </w:pPr>
    <w:rPr>
      <w:rFonts w:ascii="Noto Sans" w:hAnsi="Noto Sans" w:eastAsia="Noto Sans Black" w:cs="Noto Sans"/>
      <w:color w:val="000000"/>
      <w:sz w:val="36"/>
      <w:szCs w:val="36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149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2026-06-26T03:17:00Z</dcterms:created>
  <dc:creator>Tuấn Hoàng</dc:creator>
  <cp:lastModifiedBy>Tuấn Hoàng</cp:lastModifiedBy>
  <dcterms:modified xsi:type="dcterms:W3CDTF">2026-06-26T03:17:49Z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DE694DD29EB047E3B8DEC7E3A8417186_11</vt:lpwstr>
  </property>
</Properties>
</file>